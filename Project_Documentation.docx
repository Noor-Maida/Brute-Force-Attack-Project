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6414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 Documentation</w:t>
      </w:r>
    </w:p>
    <w:p w14:paraId="132ADC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Brute Force Attack Simulation and Secure Account Lockout Mechanism</w:t>
      </w:r>
    </w:p>
    <w:p w14:paraId="1457EEA3">
      <w:r>
        <w:t>Subject: Information Security</w:t>
      </w:r>
    </w:p>
    <w:p w14:paraId="4217FF1E">
      <w:r>
        <w:t xml:space="preserve">Programming Language: Python </w:t>
      </w:r>
      <w:bookmarkStart w:id="0" w:name="_GoBack"/>
      <w:bookmarkEnd w:id="0"/>
    </w:p>
    <w:p w14:paraId="5C827BC1">
      <w:r>
        <w:t>Tool Used: VS Code</w:t>
      </w:r>
    </w:p>
    <w:p w14:paraId="414BECF4">
      <w:r>
        <w:t xml:space="preserve">File Name: </w:t>
      </w:r>
      <w:r>
        <w:rPr>
          <w:rFonts w:hint="default"/>
          <w:lang w:val="en-US"/>
        </w:rPr>
        <w:t>Project_Code</w:t>
      </w:r>
      <w:r>
        <w:t>.py</w:t>
      </w:r>
    </w:p>
    <w:p w14:paraId="0F8EF4FF">
      <w:r>
        <w:t>Year: 2026</w:t>
      </w:r>
    </w:p>
    <w:p w14:paraId="442ADC15">
      <w:pPr>
        <w:rPr>
          <w:b/>
          <w:bCs/>
        </w:rPr>
      </w:pPr>
      <w:r>
        <w:rPr>
          <w:b/>
          <w:bCs/>
        </w:rPr>
        <w:t>1. What is this Project</w:t>
      </w:r>
    </w:p>
    <w:p w14:paraId="1A8F89C4">
      <w:r>
        <w:t xml:space="preserve">This project is about hacking and security. </w:t>
      </w:r>
      <w:r>
        <w:rPr>
          <w:rFonts w:hint="default"/>
          <w:lang w:val="en-US"/>
        </w:rPr>
        <w:t>I</w:t>
      </w:r>
      <w:r>
        <w:t xml:space="preserve"> created two login systems using Python.</w:t>
      </w:r>
      <w:r>
        <w:rPr>
          <w:rFonts w:hint="default"/>
          <w:lang w:val="en-US"/>
        </w:rPr>
        <w:t xml:space="preserve"> </w:t>
      </w:r>
      <w:r>
        <w:t>The first system has no protection and can be easily hacked.</w:t>
      </w:r>
      <w:r>
        <w:rPr>
          <w:rFonts w:hint="default"/>
          <w:lang w:val="en-US"/>
        </w:rPr>
        <w:t xml:space="preserve"> </w:t>
      </w:r>
      <w:r>
        <w:t>The second system includes security controls that stop the attack.</w:t>
      </w:r>
      <w:r>
        <w:rPr>
          <w:rFonts w:hint="default"/>
          <w:lang w:val="en-US"/>
        </w:rPr>
        <w:t xml:space="preserve"> </w:t>
      </w:r>
      <w:r>
        <w:t>The attack used in this project is called a brute force attack.</w:t>
      </w:r>
      <w:r>
        <w:rPr>
          <w:rFonts w:hint="default"/>
          <w:lang w:val="en-US"/>
        </w:rPr>
        <w:t xml:space="preserve"> </w:t>
      </w:r>
      <w:r>
        <w:t>In this type of attack, the attacker tries many passwords one by one until the correct one is found.</w:t>
      </w:r>
    </w:p>
    <w:p w14:paraId="1F67D7AF">
      <w:pPr>
        <w:rPr>
          <w:b/>
          <w:bCs/>
        </w:rPr>
      </w:pPr>
      <w:r>
        <w:rPr>
          <w:b/>
          <w:bCs/>
        </w:rPr>
        <w:t>Simple explanation:</w:t>
      </w:r>
    </w:p>
    <w:p w14:paraId="629DE09C">
      <w:pPr>
        <w:rPr>
          <w:sz w:val="24"/>
          <w:szCs w:val="24"/>
        </w:rPr>
      </w:pPr>
      <w:r>
        <w:rPr>
          <w:sz w:val="24"/>
          <w:szCs w:val="24"/>
        </w:rPr>
        <w:t>The attacker uses a list of common passwords and tries them automatically.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If there is no protection, the account will eventually be cracked.</w:t>
      </w:r>
    </w:p>
    <w:p w14:paraId="65301167">
      <w:pPr>
        <w:rPr>
          <w:b/>
          <w:bCs/>
        </w:rPr>
      </w:pPr>
      <w:r>
        <w:rPr>
          <w:b/>
          <w:bCs/>
        </w:rPr>
        <w:t>2. The Problem</w:t>
      </w:r>
    </w:p>
    <w:p w14:paraId="43D36978">
      <w:r>
        <w:t>Many login systems only check if the username and password match.</w:t>
      </w:r>
      <w:r>
        <w:rPr>
          <w:rFonts w:hint="default"/>
          <w:lang w:val="en-US"/>
        </w:rPr>
        <w:t xml:space="preserve"> </w:t>
      </w:r>
      <w:r>
        <w:t>They do not limit the number of failed attempts.</w:t>
      </w:r>
    </w:p>
    <w:p w14:paraId="0FEC0ACE">
      <w:r>
        <w:t>This creates serious security risks:</w:t>
      </w:r>
    </w:p>
    <w:p w14:paraId="277E61DE">
      <w:r>
        <w:t>- A computer can try thousands of passwords per second</w:t>
      </w:r>
    </w:p>
    <w:p w14:paraId="521A3015">
      <w:r>
        <w:t>- Many users choose weak passwords like 123456 or password</w:t>
      </w:r>
    </w:p>
    <w:p w14:paraId="548A4C08">
      <w:r>
        <w:t>- The attacker keeps trying until they succeed</w:t>
      </w:r>
    </w:p>
    <w:p w14:paraId="11D7D443">
      <w:r>
        <w:t>- The system cannot detect or stop the attack</w:t>
      </w:r>
    </w:p>
    <w:p w14:paraId="4D12BCC9">
      <w:r>
        <w:t>Result from our test:</w:t>
      </w:r>
    </w:p>
    <w:p w14:paraId="1CED1974">
      <w:r>
        <w:t>The password was cracked in 0.00 seconds without protection.</w:t>
      </w:r>
    </w:p>
    <w:p w14:paraId="68E9389F">
      <w:pPr>
        <w:rPr>
          <w:b/>
          <w:bCs/>
        </w:rPr>
      </w:pPr>
      <w:r>
        <w:rPr>
          <w:b/>
          <w:bCs/>
        </w:rPr>
        <w:t>3. Programming Language and Tools</w:t>
      </w:r>
    </w:p>
    <w:p w14:paraId="5AA4E84B">
      <w:r>
        <w:t>Language:</w:t>
      </w:r>
    </w:p>
    <w:p w14:paraId="64489EA4">
      <w:r>
        <w:t>Python was used for the entire project. No other languages were used.</w:t>
      </w:r>
    </w:p>
    <w:p w14:paraId="3E36413A">
      <w:r>
        <w:t>Library:</w:t>
      </w:r>
    </w:p>
    <w:p w14:paraId="135D8057">
      <w:r>
        <w:t>time (built-in Python library)</w:t>
      </w:r>
    </w:p>
    <w:p w14:paraId="3889A7EF">
      <w:r>
        <w:t>Used for adding delay and lockout timing.</w:t>
      </w:r>
    </w:p>
    <w:p w14:paraId="32AE29BC">
      <w:r>
        <w:t>Tool:</w:t>
      </w:r>
    </w:p>
    <w:p w14:paraId="2DF0FFEB">
      <w:r>
        <w:t>VS Code was used to write and run the code.</w:t>
      </w:r>
    </w:p>
    <w:p w14:paraId="0E4F0950">
      <w:r>
        <w:t>File:</w:t>
      </w:r>
    </w:p>
    <w:p w14:paraId="4C59B80A">
      <w:r>
        <w:rPr>
          <w:rFonts w:hint="default"/>
          <w:lang w:val="en-US"/>
        </w:rPr>
        <w:t>Project-code</w:t>
      </w:r>
      <w:r>
        <w:t>.py</w:t>
      </w:r>
    </w:p>
    <w:p w14:paraId="1F8725F8">
      <w:r>
        <w:t>All code is written in a single file.</w:t>
      </w:r>
    </w:p>
    <w:p w14:paraId="77729DC2">
      <w:pPr>
        <w:rPr>
          <w:b/>
          <w:bCs/>
        </w:rPr>
      </w:pPr>
      <w:r>
        <w:rPr>
          <w:b/>
          <w:bCs/>
        </w:rPr>
        <w:t xml:space="preserve">4. What </w:t>
      </w:r>
      <w:r>
        <w:rPr>
          <w:rFonts w:hint="default"/>
          <w:b/>
          <w:bCs/>
          <w:lang w:val="en-US"/>
        </w:rPr>
        <w:t>I</w:t>
      </w:r>
      <w:r>
        <w:rPr>
          <w:b/>
          <w:bCs/>
        </w:rPr>
        <w:t xml:space="preserve"> Built</w:t>
      </w:r>
    </w:p>
    <w:p w14:paraId="2044E785">
      <w:r>
        <w:t>Part 1 – User Database</w:t>
      </w:r>
    </w:p>
    <w:p w14:paraId="325FD147">
      <w:r>
        <w:t>A dictionary to store usernames and passwords.</w:t>
      </w:r>
    </w:p>
    <w:p w14:paraId="2F1A616C">
      <w:r>
        <w:t>Part 2 – Vulnerable Login System</w:t>
      </w:r>
    </w:p>
    <w:p w14:paraId="21845826">
      <w:r>
        <w:t>A simple login function with no protection.</w:t>
      </w:r>
    </w:p>
    <w:p w14:paraId="2A1FD4F9">
      <w:r>
        <w:t>It allows unlimited attempts.</w:t>
      </w:r>
    </w:p>
    <w:p w14:paraId="29ECCD78">
      <w:r>
        <w:t>Part 3 – Secured Login System</w:t>
      </w:r>
    </w:p>
    <w:p w14:paraId="0683768C">
      <w:r>
        <w:t>Includes:</w:t>
      </w:r>
    </w:p>
    <w:p w14:paraId="7D2233FD">
      <w:r>
        <w:t>- Attempt Limit (max 3 tries)</w:t>
      </w:r>
    </w:p>
    <w:p w14:paraId="0067A56F">
      <w:r>
        <w:t>- Account Lockout (10 seconds)</w:t>
      </w:r>
    </w:p>
    <w:p w14:paraId="13BEA3E1">
      <w:r>
        <w:t>- Progressive Delay (increases each failed attempt)</w:t>
      </w:r>
    </w:p>
    <w:p w14:paraId="29651B56">
      <w:r>
        <w:t>Part 4 – Brute Force Attack</w:t>
      </w:r>
    </w:p>
    <w:p w14:paraId="6787D5DC">
      <w:pPr>
        <w:rPr>
          <w:b/>
          <w:bCs/>
        </w:rPr>
      </w:pPr>
      <w:r>
        <w:rPr>
          <w:b w:val="0"/>
          <w:bCs w:val="0"/>
        </w:rPr>
        <w:t>A function that tries multiple passwords automatically.</w:t>
      </w:r>
    </w:p>
    <w:p w14:paraId="4A09768D">
      <w:pPr>
        <w:rPr>
          <w:b/>
          <w:bCs/>
        </w:rPr>
      </w:pPr>
      <w:r>
        <w:rPr>
          <w:b/>
          <w:bCs/>
        </w:rPr>
        <w:t>5. How to Run the Project</w:t>
      </w:r>
    </w:p>
    <w:p w14:paraId="69ED9F77">
      <w:r>
        <w:t>1. Open VS Code</w:t>
      </w:r>
    </w:p>
    <w:p w14:paraId="51B43F2B">
      <w:r>
        <w:t>2. Open the folder containing the file</w:t>
      </w:r>
    </w:p>
    <w:p w14:paraId="39383F77">
      <w:r>
        <w:t>3. Open the terminal</w:t>
      </w:r>
    </w:p>
    <w:p w14:paraId="26EB789A">
      <w:r>
        <w:t xml:space="preserve">4. Run: python </w:t>
      </w:r>
      <w:r>
        <w:rPr>
          <w:rFonts w:hint="default"/>
          <w:lang w:val="en-US"/>
        </w:rPr>
        <w:t>P</w:t>
      </w:r>
      <w:r>
        <w:t>roject</w:t>
      </w:r>
      <w:r>
        <w:rPr>
          <w:rFonts w:hint="default"/>
          <w:lang w:val="en-US"/>
        </w:rPr>
        <w:t>_Code</w:t>
      </w:r>
      <w:r>
        <w:t>.py</w:t>
      </w:r>
    </w:p>
    <w:p w14:paraId="34841B8A">
      <w:pPr>
        <w:rPr>
          <w:b/>
          <w:bCs/>
        </w:rPr>
      </w:pPr>
      <w:r>
        <w:rPr>
          <w:b/>
          <w:bCs/>
        </w:rPr>
        <w:t>6. Results</w:t>
      </w:r>
    </w:p>
    <w:p w14:paraId="0ED298D7">
      <w:r>
        <w:t>Vulnerable System:</w:t>
      </w:r>
    </w:p>
    <w:p w14:paraId="0DE52D2E">
      <w:r>
        <w:t>- Password cracked</w:t>
      </w:r>
    </w:p>
    <w:p w14:paraId="279FD95F">
      <w:r>
        <w:t>- No delay</w:t>
      </w:r>
    </w:p>
    <w:p w14:paraId="4E50C510">
      <w:r>
        <w:t>- Time: 0.00 seconds</w:t>
      </w:r>
    </w:p>
    <w:p w14:paraId="3D1A1E9B">
      <w:r>
        <w:t>Secured System:</w:t>
      </w:r>
    </w:p>
    <w:p w14:paraId="3610B567">
      <w:r>
        <w:t>- Only 3 attempts allowed</w:t>
      </w:r>
    </w:p>
    <w:p w14:paraId="788FF640">
      <w:r>
        <w:t>- Delay added</w:t>
      </w:r>
    </w:p>
    <w:p w14:paraId="0287DCFD">
      <w:r>
        <w:t>- Account locked</w:t>
      </w:r>
    </w:p>
    <w:p w14:paraId="02A5EE7D">
      <w:r>
        <w:t>- Attack failed</w:t>
      </w:r>
    </w:p>
    <w:p w14:paraId="4E3B4EAF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What I Learned</w:t>
      </w:r>
    </w:p>
    <w:p w14:paraId="188BC819">
      <w:pPr>
        <w:numPr>
          <w:ilvl w:val="0"/>
          <w:numId w:val="0"/>
        </w:numPr>
      </w:pPr>
      <w:r>
        <w:t>- Systems without protection are easy to hack</w:t>
      </w:r>
    </w:p>
    <w:p w14:paraId="3DD335C9">
      <w:r>
        <w:t>- Simple rules can stop attacks</w:t>
      </w:r>
    </w:p>
    <w:p w14:paraId="7FAF6B13">
      <w:r>
        <w:t>- Limiting attempts is very effective</w:t>
      </w:r>
    </w:p>
    <w:p w14:paraId="2B8BD275">
      <w:r>
        <w:t>- Lockout prevents access</w:t>
      </w:r>
    </w:p>
    <w:p w14:paraId="1A6C1847">
      <w:r>
        <w:t>- Delay slows attackers</w:t>
      </w:r>
    </w:p>
    <w:p w14:paraId="4C2B4458">
      <w:r>
        <w:t>Final Lesson:</w:t>
      </w:r>
    </w:p>
    <w:p w14:paraId="0580EC21">
      <w:r>
        <w:t>Three simple rules can secure a system:</w:t>
      </w:r>
    </w:p>
    <w:p w14:paraId="08D76B9B">
      <w:r>
        <w:t>limit attempts, lock the account, and add delay.</w:t>
      </w:r>
    </w:p>
    <w:p w14:paraId="3923708F">
      <w:r>
        <w:t>Information Security | Python | 2026</w:t>
      </w:r>
    </w:p>
    <w:p w14:paraId="59EC1E6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054B8C"/>
    <w:multiLevelType w:val="singleLevel"/>
    <w:tmpl w:val="F4054B8C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8974AC"/>
    <w:rsid w:val="258424BE"/>
    <w:rsid w:val="5227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431</Words>
  <Characters>2156</Characters>
  <Lines>0</Lines>
  <Paragraphs>0</Paragraphs>
  <TotalTime>82</TotalTime>
  <ScaleCrop>false</ScaleCrop>
  <LinksUpToDate>false</LinksUpToDate>
  <CharactersWithSpaces>2519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Noor Maida</cp:lastModifiedBy>
  <dcterms:modified xsi:type="dcterms:W3CDTF">2026-04-19T14:37:07Z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eyJoZGlkIjoiZTRiNTNhMDk4Njg0NjEyYWY4MWQ5NjQ0ODUxNzU3MWEiLCJ1c2VySWQiOiI4ODEzODI0Njc0Nzg5In0=</vt:lpwstr>
  </property>
  <property fmtid="{D5CDD505-2E9C-101B-9397-08002B2CF9AE}" pid="3" name="KSOProductBuildVer">
    <vt:lpwstr>1033-12.1.0.25180</vt:lpwstr>
  </property>
  <property fmtid="{D5CDD505-2E9C-101B-9397-08002B2CF9AE}" pid="4" name="ICV">
    <vt:lpwstr>6230204C63764537BFA777374938FDF8_13</vt:lpwstr>
  </property>
</Properties>
</file>